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8C67" w14:textId="77777777" w:rsidR="00C92486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1E1111A1" w14:textId="77777777" w:rsidR="00C92486" w:rsidRDefault="00C92486">
      <w:pPr>
        <w:pStyle w:val="Heading1"/>
      </w:pPr>
    </w:p>
    <w:p w14:paraId="0FDE0889" w14:textId="51A268F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proofErr w:type="gramStart"/>
      <w:r w:rsidR="00002CA0">
        <w:rPr>
          <w:rFonts w:ascii="Times New Roman" w:hAnsi="Times New Roman" w:cs="Times New Roman"/>
          <w:b/>
          <w:szCs w:val="24"/>
        </w:rPr>
        <w:t>CH.CHARAN</w:t>
      </w:r>
      <w:proofErr w:type="gramEnd"/>
      <w:r w:rsidR="00002CA0">
        <w:rPr>
          <w:rFonts w:ascii="Times New Roman" w:hAnsi="Times New Roman" w:cs="Times New Roman"/>
          <w:b/>
          <w:szCs w:val="24"/>
        </w:rPr>
        <w:t xml:space="preserve"> TEJA</w:t>
      </w:r>
    </w:p>
    <w:p w14:paraId="53FA2857" w14:textId="2AC93BBE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</w:t>
      </w:r>
      <w:r w:rsidR="00002CA0">
        <w:rPr>
          <w:rFonts w:ascii="Times New Roman" w:hAnsi="Times New Roman" w:cs="Times New Roman"/>
          <w:b/>
          <w:szCs w:val="24"/>
        </w:rPr>
        <w:t>90022</w:t>
      </w:r>
    </w:p>
    <w:p w14:paraId="3EEA70C4" w14:textId="0505C47D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  <w:r w:rsidR="00002CA0">
        <w:rPr>
          <w:rFonts w:ascii="Times New Roman" w:hAnsi="Times New Roman" w:cs="Times New Roman"/>
          <w:b/>
          <w:szCs w:val="24"/>
        </w:rPr>
        <w:t>1</w:t>
      </w:r>
    </w:p>
    <w:p w14:paraId="42F4DCE7" w14:textId="77777777" w:rsidR="00C92486" w:rsidRDefault="00C92486">
      <w:pPr>
        <w:spacing w:after="40"/>
        <w:rPr>
          <w:rFonts w:ascii="Times New Roman" w:hAnsi="Times New Roman" w:cs="Times New Roman"/>
          <w:szCs w:val="24"/>
        </w:rPr>
      </w:pPr>
    </w:p>
    <w:p w14:paraId="46CB719E" w14:textId="77777777" w:rsidR="00C92486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05D2A33A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7CCC9FF7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5121B3E6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14FF716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26AF012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22CCACA9" w14:textId="77777777" w:rsidR="00C92486" w:rsidRDefault="00C92486">
      <w:pPr>
        <w:spacing w:after="40"/>
        <w:rPr>
          <w:rFonts w:ascii="Times New Roman" w:hAnsi="Times New Roman" w:cs="Times New Roman"/>
          <w:szCs w:val="24"/>
        </w:rPr>
      </w:pPr>
    </w:p>
    <w:p w14:paraId="2108814D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5E551966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01BC4144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2E206DB3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2D1D3503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54877B6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6C96B513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6CAD87BF" w14:textId="77777777" w:rsidR="00C92486" w:rsidRDefault="00C92486">
      <w:pPr>
        <w:spacing w:after="40"/>
        <w:rPr>
          <w:rFonts w:ascii="Times New Roman" w:hAnsi="Times New Roman" w:cs="Times New Roman"/>
          <w:szCs w:val="24"/>
        </w:rPr>
      </w:pPr>
    </w:p>
    <w:p w14:paraId="583D8F5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3BF5AF9B" wp14:editId="5B5E9B02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FE3AD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12BE481B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28E0E8A3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14:paraId="57496ADD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36957C39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1FCB6BAE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59EEA4F0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333A63E7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62177127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385CD603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5C8AF9B2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5A99FBE0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add .</w:t>
      </w:r>
      <w:proofErr w:type="gramEnd"/>
    </w:p>
    <w:p w14:paraId="6060B4E3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7908539C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4F7C7E22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75FFBEEE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6F4CB5D5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6CE89281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14:paraId="31494EE2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6463FCDB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6AE845B5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6BC71D06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50B15B27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3F02B744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663D8C35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6238CBA8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37E9D648" w14:textId="77777777" w:rsidR="00C92486" w:rsidRDefault="00C9248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20CE515D" w14:textId="77777777" w:rsidR="00C92486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576D836D" wp14:editId="1F57D56D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42205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6D69ED5C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13C3D092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5A25251D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5E0DAC97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4DA2FBA4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009C93CE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11DEF56B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3179CA76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2858E5E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75778BC4" w14:textId="77777777" w:rsidR="00C92486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0639C80B" w14:textId="77777777" w:rsidR="00C92486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71BC042B" w14:textId="77777777" w:rsidR="00C92486" w:rsidRDefault="00C9248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54F8CBF9" w14:textId="77777777" w:rsidR="00C92486" w:rsidRDefault="00C92486">
      <w:pPr>
        <w:spacing w:after="140"/>
        <w:rPr>
          <w:rFonts w:ascii="Times New Roman" w:hAnsi="Times New Roman" w:cs="Times New Roman"/>
          <w:szCs w:val="24"/>
        </w:rPr>
      </w:pPr>
    </w:p>
    <w:p w14:paraId="67B5EE17" w14:textId="77777777" w:rsidR="00C92486" w:rsidRDefault="00C92486">
      <w:pPr>
        <w:spacing w:after="140"/>
        <w:rPr>
          <w:rFonts w:ascii="Times New Roman" w:hAnsi="Times New Roman" w:cs="Times New Roman"/>
          <w:szCs w:val="24"/>
        </w:rPr>
      </w:pPr>
    </w:p>
    <w:p w14:paraId="497BD201" w14:textId="77777777" w:rsidR="00C92486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07A36E7F" wp14:editId="23D2C4F2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4E8D" w14:textId="77777777" w:rsidR="00C92486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27B6371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146B315D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6F517A60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23D09A8E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14C5FFCC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0AF2F028" w14:textId="77777777" w:rsidR="00C92486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24F3E71B" w14:textId="77777777" w:rsidR="00C92486" w:rsidRDefault="00C92486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C9248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D4BA4" w14:textId="77777777" w:rsidR="007B1A93" w:rsidRDefault="007B1A93">
      <w:pPr>
        <w:spacing w:line="240" w:lineRule="auto"/>
      </w:pPr>
      <w:r>
        <w:separator/>
      </w:r>
    </w:p>
  </w:endnote>
  <w:endnote w:type="continuationSeparator" w:id="0">
    <w:p w14:paraId="0254BBF1" w14:textId="77777777" w:rsidR="007B1A93" w:rsidRDefault="007B1A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449A4" w14:textId="77777777" w:rsidR="007B1A93" w:rsidRDefault="007B1A93">
      <w:pPr>
        <w:spacing w:after="0"/>
      </w:pPr>
      <w:r>
        <w:separator/>
      </w:r>
    </w:p>
  </w:footnote>
  <w:footnote w:type="continuationSeparator" w:id="0">
    <w:p w14:paraId="3E6C4721" w14:textId="77777777" w:rsidR="007B1A93" w:rsidRDefault="007B1A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2030147">
    <w:abstractNumId w:val="5"/>
  </w:num>
  <w:num w:numId="2" w16cid:durableId="95247976">
    <w:abstractNumId w:val="3"/>
  </w:num>
  <w:num w:numId="3" w16cid:durableId="285937229">
    <w:abstractNumId w:val="2"/>
  </w:num>
  <w:num w:numId="4" w16cid:durableId="437943485">
    <w:abstractNumId w:val="4"/>
  </w:num>
  <w:num w:numId="5" w16cid:durableId="679889795">
    <w:abstractNumId w:val="1"/>
  </w:num>
  <w:num w:numId="6" w16cid:durableId="6986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A0"/>
    <w:rsid w:val="00034616"/>
    <w:rsid w:val="0006063C"/>
    <w:rsid w:val="0015074B"/>
    <w:rsid w:val="002711DC"/>
    <w:rsid w:val="002959C4"/>
    <w:rsid w:val="0029639D"/>
    <w:rsid w:val="00326F90"/>
    <w:rsid w:val="0034221B"/>
    <w:rsid w:val="003C52CF"/>
    <w:rsid w:val="007B1A93"/>
    <w:rsid w:val="00AA1D8D"/>
    <w:rsid w:val="00B47730"/>
    <w:rsid w:val="00C92486"/>
    <w:rsid w:val="00CB066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AE8F24"/>
  <w14:defaultImageDpi w14:val="300"/>
  <w15:docId w15:val="{B322AB33-5BA3-4F86-8D79-DDC6878C3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yerramothu venkat gokul</cp:lastModifiedBy>
  <cp:revision>3</cp:revision>
  <dcterms:created xsi:type="dcterms:W3CDTF">2026-09-17T05:50:00Z</dcterms:created>
  <dcterms:modified xsi:type="dcterms:W3CDTF">2026-10-06T08:22:00Z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