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FED57" w14:textId="77777777" w:rsidR="00F15250" w:rsidRDefault="00000000">
      <w:pPr>
        <w:spacing w:after="12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Adaptive Software Engineering</w:t>
      </w:r>
    </w:p>
    <w:p w14:paraId="24D100F1" w14:textId="77777777" w:rsidR="00F15250" w:rsidRDefault="00F15250">
      <w:pPr>
        <w:spacing w:after="120"/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011DEB55" w14:textId="77777777" w:rsidR="00F15250" w:rsidRDefault="00000000">
      <w:pPr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Experiment-4: Jira Tool</w:t>
      </w:r>
    </w:p>
    <w:p w14:paraId="73D9BDD2" w14:textId="029CDA4D" w:rsidR="00F15250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Name: </w:t>
      </w:r>
      <w:proofErr w:type="gramStart"/>
      <w:r w:rsidR="008338BC">
        <w:rPr>
          <w:rFonts w:ascii="Times New Roman" w:hAnsi="Times New Roman" w:cs="Times New Roman"/>
          <w:b/>
          <w:szCs w:val="24"/>
        </w:rPr>
        <w:t>CH.CHARAN</w:t>
      </w:r>
      <w:proofErr w:type="gramEnd"/>
      <w:r w:rsidR="008338BC">
        <w:rPr>
          <w:rFonts w:ascii="Times New Roman" w:hAnsi="Times New Roman" w:cs="Times New Roman"/>
          <w:b/>
          <w:szCs w:val="24"/>
        </w:rPr>
        <w:t xml:space="preserve"> TEJA</w:t>
      </w:r>
    </w:p>
    <w:p w14:paraId="035405FF" w14:textId="28CF8531" w:rsidR="00F15250" w:rsidRDefault="00000000">
      <w:pPr>
        <w:spacing w:after="120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Roll no: 24200</w:t>
      </w:r>
      <w:r w:rsidR="008338BC">
        <w:rPr>
          <w:rFonts w:ascii="Times New Roman" w:hAnsi="Times New Roman" w:cs="Times New Roman"/>
          <w:b/>
          <w:szCs w:val="24"/>
        </w:rPr>
        <w:t>90022</w:t>
      </w:r>
    </w:p>
    <w:p w14:paraId="4976CB72" w14:textId="77777777" w:rsidR="00F15250" w:rsidRDefault="00F15250">
      <w:pPr>
        <w:spacing w:after="120"/>
        <w:rPr>
          <w:rFonts w:ascii="Times New Roman" w:hAnsi="Times New Roman" w:cs="Times New Roman"/>
          <w:b/>
          <w:szCs w:val="24"/>
        </w:rPr>
      </w:pPr>
    </w:p>
    <w:p w14:paraId="6D67BD04" w14:textId="3C358124" w:rsidR="00F15250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Section - 1</w:t>
      </w:r>
      <w:r w:rsidR="008338BC">
        <w:rPr>
          <w:rFonts w:ascii="Times New Roman" w:hAnsi="Times New Roman" w:cs="Times New Roman"/>
          <w:b/>
          <w:szCs w:val="24"/>
        </w:rPr>
        <w:t>1</w:t>
      </w:r>
    </w:p>
    <w:p w14:paraId="3FCB22D0" w14:textId="77777777" w:rsidR="00F15250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1: </w:t>
      </w:r>
      <w:r>
        <w:rPr>
          <w:rFonts w:ascii="Times New Roman" w:hAnsi="Times New Roman" w:cs="Times New Roman"/>
          <w:szCs w:val="24"/>
        </w:rPr>
        <w:t>Sign up / log in to Jira</w:t>
      </w:r>
    </w:p>
    <w:p w14:paraId="6F034FD0" w14:textId="77777777" w:rsidR="00F15250" w:rsidRDefault="00F15250">
      <w:pPr>
        <w:rPr>
          <w:rFonts w:ascii="Times New Roman" w:hAnsi="Times New Roman" w:cs="Times New Roman"/>
          <w:szCs w:val="24"/>
        </w:rPr>
      </w:pPr>
      <w:hyperlink r:id="rId8" w:history="1">
        <w:r>
          <w:rPr>
            <w:rStyle w:val="Hyperlink"/>
            <w:rFonts w:ascii="Times New Roman" w:hAnsi="Times New Roman" w:cs="Times New Roman"/>
            <w:szCs w:val="24"/>
          </w:rPr>
          <w:t>https://www.atlassian.com/software/jira</w:t>
        </w:r>
      </w:hyperlink>
      <w:r w:rsidR="00000000">
        <w:rPr>
          <w:rFonts w:ascii="Times New Roman" w:hAnsi="Times New Roman" w:cs="Times New Roman"/>
          <w:szCs w:val="24"/>
        </w:rPr>
        <w:t xml:space="preserve"> </w:t>
      </w:r>
    </w:p>
    <w:p w14:paraId="6D19DEFD" w14:textId="77777777" w:rsidR="00F15250" w:rsidRDefault="00000000">
      <w:pPr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114300" distR="114300" wp14:anchorId="790ED8A6" wp14:editId="499A415B">
            <wp:extent cx="5681980" cy="2387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rcRect t="1751" r="1454"/>
                    <a:stretch>
                      <a:fillRect/>
                    </a:stretch>
                  </pic:blipFill>
                  <pic:spPr>
                    <a:xfrm>
                      <a:off x="0" y="0"/>
                      <a:ext cx="5681980" cy="238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C76A4" w14:textId="77777777" w:rsidR="00F15250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2: </w:t>
      </w:r>
      <w:r>
        <w:rPr>
          <w:rFonts w:ascii="Times New Roman" w:hAnsi="Times New Roman" w:cs="Times New Roman"/>
          <w:szCs w:val="24"/>
        </w:rPr>
        <w:t>Create a Jira project, name it Online Food Ordering System, and select a Scrum project template.</w:t>
      </w:r>
    </w:p>
    <w:p w14:paraId="6BB02640" w14:textId="77777777" w:rsidR="00F15250" w:rsidRDefault="00000000">
      <w:pPr>
        <w:spacing w:after="160"/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114300" distR="114300" wp14:anchorId="3DCA0D03" wp14:editId="0B61F479">
            <wp:extent cx="4977765" cy="2213610"/>
            <wp:effectExtent l="0" t="0" r="63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7765" cy="221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859B0" w14:textId="77777777" w:rsidR="00F15250" w:rsidRDefault="00F15250">
      <w:pPr>
        <w:spacing w:after="160"/>
        <w:jc w:val="both"/>
        <w:rPr>
          <w:rFonts w:ascii="Times New Roman" w:hAnsi="Times New Roman" w:cs="Times New Roman"/>
          <w:szCs w:val="24"/>
        </w:rPr>
      </w:pPr>
    </w:p>
    <w:p w14:paraId="3E559944" w14:textId="77777777" w:rsidR="00F15250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Create the project so that the team can manage the product backlog, sprint backlog, and user stories. </w:t>
      </w:r>
    </w:p>
    <w:p w14:paraId="74E5A7DB" w14:textId="77777777" w:rsidR="00F15250" w:rsidRDefault="00F15250">
      <w:pPr>
        <w:rPr>
          <w:rFonts w:ascii="Times New Roman" w:hAnsi="Times New Roman" w:cs="Times New Roman"/>
          <w:szCs w:val="24"/>
        </w:rPr>
      </w:pPr>
    </w:p>
    <w:p w14:paraId="29657AD1" w14:textId="77777777" w:rsidR="00F15250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3: </w:t>
      </w:r>
      <w:r>
        <w:rPr>
          <w:rFonts w:ascii="Times New Roman" w:hAnsi="Times New Roman" w:cs="Times New Roman"/>
          <w:szCs w:val="24"/>
        </w:rPr>
        <w:t>Invite team members</w:t>
      </w:r>
    </w:p>
    <w:p w14:paraId="352559F3" w14:textId="77777777" w:rsidR="00F15250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Open Project settings / People and add the required team members to the Jira project.</w:t>
      </w:r>
    </w:p>
    <w:p w14:paraId="74F897B1" w14:textId="77777777" w:rsidR="00F15250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For example, add team members such as </w:t>
      </w:r>
      <w:proofErr w:type="spellStart"/>
      <w:r>
        <w:rPr>
          <w:rFonts w:ascii="Times New Roman" w:hAnsi="Times New Roman" w:cs="Times New Roman"/>
          <w:szCs w:val="24"/>
        </w:rPr>
        <w:t>abc</w:t>
      </w:r>
      <w:proofErr w:type="spellEnd"/>
      <w:r>
        <w:rPr>
          <w:rFonts w:ascii="Times New Roman" w:hAnsi="Times New Roman" w:cs="Times New Roman"/>
          <w:szCs w:val="24"/>
        </w:rPr>
        <w:t xml:space="preserve"> and </w:t>
      </w:r>
      <w:proofErr w:type="spellStart"/>
      <w:r>
        <w:rPr>
          <w:rFonts w:ascii="Times New Roman" w:hAnsi="Times New Roman" w:cs="Times New Roman"/>
          <w:szCs w:val="24"/>
        </w:rPr>
        <w:t>xyz</w:t>
      </w:r>
      <w:proofErr w:type="spellEnd"/>
      <w:r>
        <w:rPr>
          <w:rFonts w:ascii="Times New Roman" w:hAnsi="Times New Roman" w:cs="Times New Roman"/>
          <w:szCs w:val="24"/>
        </w:rPr>
        <w:t>.</w:t>
      </w:r>
    </w:p>
    <w:p w14:paraId="7FE04806" w14:textId="77777777" w:rsidR="00F15250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4: </w:t>
      </w:r>
      <w:r>
        <w:rPr>
          <w:rFonts w:ascii="Times New Roman" w:hAnsi="Times New Roman" w:cs="Times New Roman"/>
          <w:szCs w:val="24"/>
        </w:rPr>
        <w:t>Create Project Board → Board Name: Food Ordering App Sprint Board</w:t>
      </w:r>
    </w:p>
    <w:p w14:paraId="5A380F94" w14:textId="77777777" w:rsidR="00F15250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Create a Scrum board for the project and use it to manage the user stories through the development workflow.</w:t>
      </w:r>
    </w:p>
    <w:p w14:paraId="33BA9548" w14:textId="77777777" w:rsidR="00F15250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5: </w:t>
      </w:r>
      <w:r>
        <w:rPr>
          <w:rFonts w:ascii="Times New Roman" w:hAnsi="Times New Roman" w:cs="Times New Roman"/>
          <w:szCs w:val="24"/>
        </w:rPr>
        <w:t>Create Columns / Workflow</w:t>
      </w:r>
    </w:p>
    <w:p w14:paraId="17FDAFF1" w14:textId="77777777" w:rsidR="00F15250" w:rsidRDefault="0000000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Product Backlog</w:t>
      </w:r>
    </w:p>
    <w:p w14:paraId="7A5380A5" w14:textId="77777777" w:rsidR="00F15250" w:rsidRDefault="0000000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Sprint Backlog</w:t>
      </w:r>
    </w:p>
    <w:p w14:paraId="707B40CF" w14:textId="77777777" w:rsidR="00F15250" w:rsidRDefault="0000000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Do</w:t>
      </w:r>
    </w:p>
    <w:p w14:paraId="4372439A" w14:textId="77777777" w:rsidR="00F15250" w:rsidRDefault="0000000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In Progress</w:t>
      </w:r>
    </w:p>
    <w:p w14:paraId="11985546" w14:textId="77777777" w:rsidR="00F15250" w:rsidRDefault="0000000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Code Review</w:t>
      </w:r>
    </w:p>
    <w:p w14:paraId="1C0C083E" w14:textId="77777777" w:rsidR="00F15250" w:rsidRDefault="0000000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Testing</w:t>
      </w:r>
    </w:p>
    <w:p w14:paraId="14A4F3A4" w14:textId="77777777" w:rsidR="00F15250" w:rsidRDefault="0000000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Done</w:t>
      </w:r>
    </w:p>
    <w:p w14:paraId="17238823" w14:textId="77777777" w:rsidR="00F15250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Create all columns / workflow stages as follows.</w:t>
      </w:r>
    </w:p>
    <w:p w14:paraId="492A6AF9" w14:textId="77777777" w:rsidR="00F15250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6: </w:t>
      </w:r>
      <w:r>
        <w:rPr>
          <w:rFonts w:ascii="Times New Roman" w:hAnsi="Times New Roman" w:cs="Times New Roman"/>
          <w:szCs w:val="24"/>
        </w:rPr>
        <w:t>Create 5 User Stories under the Product Backlog</w:t>
      </w:r>
    </w:p>
    <w:p w14:paraId="7B56BE80" w14:textId="77777777" w:rsidR="00F15250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Create the following five user stories as Jira issues and assign story points.</w:t>
      </w:r>
    </w:p>
    <w:p w14:paraId="49D731DB" w14:textId="77777777" w:rsidR="00F15250" w:rsidRDefault="00000000">
      <w:pPr>
        <w:spacing w:after="160"/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114300" distR="114300" wp14:anchorId="47EC8B44" wp14:editId="58A78A37">
            <wp:extent cx="5162550" cy="2340610"/>
            <wp:effectExtent l="0" t="0" r="635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234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0740D" w14:textId="77777777" w:rsidR="00F15250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1</w:t>
      </w:r>
    </w:p>
    <w:p w14:paraId="2990FA3B" w14:textId="77777777" w:rsidR="00F15250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As a customer,</w:t>
      </w:r>
    </w:p>
    <w:p w14:paraId="39DC654D" w14:textId="77777777" w:rsidR="00F15250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 want to register an account,</w:t>
      </w:r>
    </w:p>
    <w:p w14:paraId="572719D5" w14:textId="77777777" w:rsidR="00F15250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So that I can order food.</w:t>
      </w:r>
    </w:p>
    <w:p w14:paraId="1216D893" w14:textId="77777777" w:rsidR="00F15250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Story Points: 3</w:t>
      </w:r>
    </w:p>
    <w:p w14:paraId="117F2ADD" w14:textId="77777777" w:rsidR="00F15250" w:rsidRDefault="00F15250">
      <w:pPr>
        <w:spacing w:after="40"/>
        <w:rPr>
          <w:rFonts w:ascii="Times New Roman" w:hAnsi="Times New Roman" w:cs="Times New Roman"/>
          <w:szCs w:val="24"/>
        </w:rPr>
      </w:pPr>
    </w:p>
    <w:p w14:paraId="569C213F" w14:textId="77777777" w:rsidR="00F15250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lastRenderedPageBreak/>
        <w:t>User Story 2</w:t>
      </w:r>
    </w:p>
    <w:p w14:paraId="3EB45A3C" w14:textId="77777777" w:rsidR="00F15250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As a customer,</w:t>
      </w:r>
    </w:p>
    <w:p w14:paraId="27F67C4D" w14:textId="77777777" w:rsidR="00F15250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 want to login securely,</w:t>
      </w:r>
    </w:p>
    <w:p w14:paraId="360B5AE8" w14:textId="77777777" w:rsidR="00F15250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So that I can access my account.</w:t>
      </w:r>
    </w:p>
    <w:p w14:paraId="6CAB5450" w14:textId="77777777" w:rsidR="00F15250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Story Points: 2</w:t>
      </w:r>
    </w:p>
    <w:p w14:paraId="03CE7FB2" w14:textId="77777777" w:rsidR="00F15250" w:rsidRDefault="00F15250">
      <w:pPr>
        <w:spacing w:after="40"/>
        <w:rPr>
          <w:rFonts w:ascii="Times New Roman" w:hAnsi="Times New Roman" w:cs="Times New Roman"/>
          <w:szCs w:val="24"/>
        </w:rPr>
      </w:pPr>
    </w:p>
    <w:p w14:paraId="2405823E" w14:textId="77777777" w:rsidR="00F15250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3</w:t>
      </w:r>
    </w:p>
    <w:p w14:paraId="02624F4E" w14:textId="77777777" w:rsidR="00F15250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As a customer,</w:t>
      </w:r>
    </w:p>
    <w:p w14:paraId="10892174" w14:textId="77777777" w:rsidR="00F15250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 want to search restaurants,</w:t>
      </w:r>
    </w:p>
    <w:p w14:paraId="77D528DF" w14:textId="77777777" w:rsidR="00F15250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So that I can order food quickly.</w:t>
      </w:r>
    </w:p>
    <w:p w14:paraId="478DD9AA" w14:textId="77777777" w:rsidR="00F15250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Story Points: 5</w:t>
      </w:r>
    </w:p>
    <w:p w14:paraId="27E422E7" w14:textId="77777777" w:rsidR="00F15250" w:rsidRDefault="00F15250">
      <w:pPr>
        <w:spacing w:after="40"/>
        <w:rPr>
          <w:rFonts w:ascii="Times New Roman" w:hAnsi="Times New Roman" w:cs="Times New Roman"/>
          <w:szCs w:val="24"/>
        </w:rPr>
      </w:pPr>
    </w:p>
    <w:p w14:paraId="761BD114" w14:textId="77777777" w:rsidR="00F15250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4</w:t>
      </w:r>
    </w:p>
    <w:p w14:paraId="2430F250" w14:textId="77777777" w:rsidR="00F15250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As a customer,</w:t>
      </w:r>
    </w:p>
    <w:p w14:paraId="04CCBF42" w14:textId="77777777" w:rsidR="00F15250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 want to add food to cart,</w:t>
      </w:r>
    </w:p>
    <w:p w14:paraId="3DD1F26F" w14:textId="77777777" w:rsidR="00F15250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So that I can place my order.</w:t>
      </w:r>
    </w:p>
    <w:p w14:paraId="3A4E73A7" w14:textId="77777777" w:rsidR="00F15250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Story Points: 5</w:t>
      </w:r>
    </w:p>
    <w:p w14:paraId="6EB793A6" w14:textId="77777777" w:rsidR="00F15250" w:rsidRDefault="00F15250">
      <w:pPr>
        <w:spacing w:after="40"/>
        <w:rPr>
          <w:rFonts w:ascii="Times New Roman" w:hAnsi="Times New Roman" w:cs="Times New Roman"/>
          <w:szCs w:val="24"/>
        </w:rPr>
      </w:pPr>
    </w:p>
    <w:p w14:paraId="13A83A2C" w14:textId="77777777" w:rsidR="00F15250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5</w:t>
      </w:r>
    </w:p>
    <w:p w14:paraId="37CC6EFF" w14:textId="77777777" w:rsidR="00F15250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As a customer,</w:t>
      </w:r>
    </w:p>
    <w:p w14:paraId="38CAEB47" w14:textId="77777777" w:rsidR="00F15250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 want to pay online,</w:t>
      </w:r>
    </w:p>
    <w:p w14:paraId="5BB0D6F0" w14:textId="77777777" w:rsidR="00F15250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So that I can complete my purchase.</w:t>
      </w:r>
    </w:p>
    <w:p w14:paraId="2A328E5B" w14:textId="77777777" w:rsidR="00F15250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Story Points: 3</w:t>
      </w:r>
    </w:p>
    <w:p w14:paraId="708BF260" w14:textId="77777777" w:rsidR="00F15250" w:rsidRDefault="00F15250">
      <w:pPr>
        <w:spacing w:after="40"/>
        <w:rPr>
          <w:rFonts w:ascii="Times New Roman" w:hAnsi="Times New Roman" w:cs="Times New Roman"/>
          <w:szCs w:val="24"/>
        </w:rPr>
      </w:pPr>
    </w:p>
    <w:p w14:paraId="43DE4B5B" w14:textId="77777777" w:rsidR="00F15250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7: </w:t>
      </w:r>
      <w:r>
        <w:rPr>
          <w:rFonts w:ascii="Times New Roman" w:hAnsi="Times New Roman" w:cs="Times New Roman"/>
          <w:szCs w:val="24"/>
        </w:rPr>
        <w:t>Assign Story Points</w:t>
      </w:r>
    </w:p>
    <w:p w14:paraId="41FDACEA" w14:textId="77777777" w:rsidR="00F15250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The story points assigned to the five user stories are 3, 2, 5, 5, and 3 respectively. These values are entered in the Story Points field of each Jira issue.</w:t>
      </w:r>
    </w:p>
    <w:p w14:paraId="3BDF5218" w14:textId="77777777" w:rsidR="00F15250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8: </w:t>
      </w:r>
      <w:r>
        <w:rPr>
          <w:rFonts w:ascii="Times New Roman" w:hAnsi="Times New Roman" w:cs="Times New Roman"/>
          <w:szCs w:val="24"/>
        </w:rPr>
        <w:t>Move User Stories through the Board</w:t>
      </w:r>
    </w:p>
    <w:p w14:paraId="015D2855" w14:textId="77777777" w:rsidR="00F15250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Move the user stories from Product Backlog to Sprint Backlog and then through To Do, In Progress, Code Review, Testing, and finally Done as the work progresses.</w:t>
      </w:r>
    </w:p>
    <w:p w14:paraId="6DE0EE89" w14:textId="77777777" w:rsidR="00F15250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lastRenderedPageBreak/>
        <w:drawing>
          <wp:inline distT="0" distB="0" distL="114300" distR="114300" wp14:anchorId="2E6E4A01" wp14:editId="5819E306">
            <wp:extent cx="5948680" cy="1868170"/>
            <wp:effectExtent l="0" t="0" r="7620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8680" cy="186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BFDAC" w14:textId="77777777" w:rsidR="00F15250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and Story Points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9"/>
        <w:gridCol w:w="3309"/>
        <w:gridCol w:w="3308"/>
      </w:tblGrid>
      <w:tr w:rsidR="00F15250" w14:paraId="28BF07F0" w14:textId="77777777">
        <w:tc>
          <w:tcPr>
            <w:tcW w:w="3312" w:type="dxa"/>
          </w:tcPr>
          <w:p w14:paraId="57AF9742" w14:textId="77777777" w:rsidR="00F15250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</w:t>
            </w:r>
          </w:p>
        </w:tc>
        <w:tc>
          <w:tcPr>
            <w:tcW w:w="3312" w:type="dxa"/>
          </w:tcPr>
          <w:p w14:paraId="064AAEC6" w14:textId="77777777" w:rsidR="00F15250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Description</w:t>
            </w:r>
          </w:p>
        </w:tc>
        <w:tc>
          <w:tcPr>
            <w:tcW w:w="3312" w:type="dxa"/>
          </w:tcPr>
          <w:p w14:paraId="7A1F95B4" w14:textId="77777777" w:rsidR="00F15250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Story Points</w:t>
            </w:r>
          </w:p>
        </w:tc>
      </w:tr>
      <w:tr w:rsidR="00F15250" w14:paraId="3B335265" w14:textId="77777777">
        <w:tc>
          <w:tcPr>
            <w:tcW w:w="3312" w:type="dxa"/>
          </w:tcPr>
          <w:p w14:paraId="43A04B3E" w14:textId="77777777" w:rsidR="00F15250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 1</w:t>
            </w:r>
          </w:p>
        </w:tc>
        <w:tc>
          <w:tcPr>
            <w:tcW w:w="3312" w:type="dxa"/>
          </w:tcPr>
          <w:p w14:paraId="7773672E" w14:textId="77777777" w:rsidR="00F15250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Register an account</w:t>
            </w:r>
          </w:p>
        </w:tc>
        <w:tc>
          <w:tcPr>
            <w:tcW w:w="3312" w:type="dxa"/>
          </w:tcPr>
          <w:p w14:paraId="214A51DD" w14:textId="77777777" w:rsidR="00F15250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3</w:t>
            </w:r>
          </w:p>
        </w:tc>
      </w:tr>
      <w:tr w:rsidR="00F15250" w14:paraId="5DE76B93" w14:textId="77777777">
        <w:tc>
          <w:tcPr>
            <w:tcW w:w="3312" w:type="dxa"/>
          </w:tcPr>
          <w:p w14:paraId="3AECAEA1" w14:textId="77777777" w:rsidR="00F15250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 2</w:t>
            </w:r>
          </w:p>
        </w:tc>
        <w:tc>
          <w:tcPr>
            <w:tcW w:w="3312" w:type="dxa"/>
          </w:tcPr>
          <w:p w14:paraId="24F42A56" w14:textId="77777777" w:rsidR="00F15250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Login securely</w:t>
            </w:r>
          </w:p>
        </w:tc>
        <w:tc>
          <w:tcPr>
            <w:tcW w:w="3312" w:type="dxa"/>
          </w:tcPr>
          <w:p w14:paraId="4608E289" w14:textId="77777777" w:rsidR="00F15250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2</w:t>
            </w:r>
          </w:p>
        </w:tc>
      </w:tr>
      <w:tr w:rsidR="00F15250" w14:paraId="4417F418" w14:textId="77777777">
        <w:tc>
          <w:tcPr>
            <w:tcW w:w="3312" w:type="dxa"/>
          </w:tcPr>
          <w:p w14:paraId="1216BD06" w14:textId="77777777" w:rsidR="00F15250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 3</w:t>
            </w:r>
          </w:p>
        </w:tc>
        <w:tc>
          <w:tcPr>
            <w:tcW w:w="3312" w:type="dxa"/>
          </w:tcPr>
          <w:p w14:paraId="0D5E41C2" w14:textId="77777777" w:rsidR="00F15250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Search restaurants</w:t>
            </w:r>
          </w:p>
        </w:tc>
        <w:tc>
          <w:tcPr>
            <w:tcW w:w="3312" w:type="dxa"/>
          </w:tcPr>
          <w:p w14:paraId="740D7A41" w14:textId="77777777" w:rsidR="00F15250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5</w:t>
            </w:r>
          </w:p>
        </w:tc>
      </w:tr>
      <w:tr w:rsidR="00F15250" w14:paraId="4FCB5900" w14:textId="77777777">
        <w:tc>
          <w:tcPr>
            <w:tcW w:w="3312" w:type="dxa"/>
          </w:tcPr>
          <w:p w14:paraId="65FC0685" w14:textId="77777777" w:rsidR="00F15250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 4</w:t>
            </w:r>
          </w:p>
        </w:tc>
        <w:tc>
          <w:tcPr>
            <w:tcW w:w="3312" w:type="dxa"/>
          </w:tcPr>
          <w:p w14:paraId="1093194D" w14:textId="77777777" w:rsidR="00F15250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Add food to cart</w:t>
            </w:r>
          </w:p>
        </w:tc>
        <w:tc>
          <w:tcPr>
            <w:tcW w:w="3312" w:type="dxa"/>
          </w:tcPr>
          <w:p w14:paraId="763E518C" w14:textId="77777777" w:rsidR="00F15250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5</w:t>
            </w:r>
          </w:p>
        </w:tc>
      </w:tr>
      <w:tr w:rsidR="00F15250" w14:paraId="78923AFF" w14:textId="77777777">
        <w:tc>
          <w:tcPr>
            <w:tcW w:w="3312" w:type="dxa"/>
          </w:tcPr>
          <w:p w14:paraId="472239A1" w14:textId="77777777" w:rsidR="00F15250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 5</w:t>
            </w:r>
          </w:p>
        </w:tc>
        <w:tc>
          <w:tcPr>
            <w:tcW w:w="3312" w:type="dxa"/>
          </w:tcPr>
          <w:p w14:paraId="0709AD28" w14:textId="77777777" w:rsidR="00F15250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Pay online</w:t>
            </w:r>
          </w:p>
        </w:tc>
        <w:tc>
          <w:tcPr>
            <w:tcW w:w="3312" w:type="dxa"/>
          </w:tcPr>
          <w:p w14:paraId="19449EF1" w14:textId="77777777" w:rsidR="00F15250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3</w:t>
            </w:r>
          </w:p>
        </w:tc>
      </w:tr>
    </w:tbl>
    <w:p w14:paraId="1CEE325D" w14:textId="77777777" w:rsidR="00F15250" w:rsidRDefault="00F15250">
      <w:pPr>
        <w:rPr>
          <w:rFonts w:ascii="Times New Roman" w:hAnsi="Times New Roman" w:cs="Times New Roman"/>
          <w:szCs w:val="24"/>
        </w:rPr>
      </w:pPr>
    </w:p>
    <w:sectPr w:rsidR="00F15250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AC5B67" w14:textId="77777777" w:rsidR="00C91357" w:rsidRDefault="00C91357">
      <w:pPr>
        <w:spacing w:line="240" w:lineRule="auto"/>
      </w:pPr>
      <w:r>
        <w:separator/>
      </w:r>
    </w:p>
  </w:endnote>
  <w:endnote w:type="continuationSeparator" w:id="0">
    <w:p w14:paraId="35B3BE55" w14:textId="77777777" w:rsidR="00C91357" w:rsidRDefault="00C9135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F73191" w14:textId="77777777" w:rsidR="00C91357" w:rsidRDefault="00C91357">
      <w:pPr>
        <w:spacing w:after="0"/>
      </w:pPr>
      <w:r>
        <w:separator/>
      </w:r>
    </w:p>
  </w:footnote>
  <w:footnote w:type="continuationSeparator" w:id="0">
    <w:p w14:paraId="4BF14468" w14:textId="77777777" w:rsidR="00C91357" w:rsidRDefault="00C9135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2108501297">
    <w:abstractNumId w:val="5"/>
  </w:num>
  <w:num w:numId="2" w16cid:durableId="1762992809">
    <w:abstractNumId w:val="3"/>
  </w:num>
  <w:num w:numId="3" w16cid:durableId="2075544455">
    <w:abstractNumId w:val="2"/>
  </w:num>
  <w:num w:numId="4" w16cid:durableId="434399798">
    <w:abstractNumId w:val="4"/>
  </w:num>
  <w:num w:numId="5" w16cid:durableId="314459943">
    <w:abstractNumId w:val="1"/>
  </w:num>
  <w:num w:numId="6" w16cid:durableId="2003466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6E97"/>
    <w:rsid w:val="0029639D"/>
    <w:rsid w:val="00326F90"/>
    <w:rsid w:val="005C60E5"/>
    <w:rsid w:val="00645E31"/>
    <w:rsid w:val="006D2F49"/>
    <w:rsid w:val="008338BC"/>
    <w:rsid w:val="00AA1D8D"/>
    <w:rsid w:val="00B47730"/>
    <w:rsid w:val="00C91357"/>
    <w:rsid w:val="00CB0664"/>
    <w:rsid w:val="00DA650E"/>
    <w:rsid w:val="00F15250"/>
    <w:rsid w:val="00FC693F"/>
    <w:rsid w:val="2E713BAF"/>
    <w:rsid w:val="3ABF77EC"/>
    <w:rsid w:val="45B872F1"/>
    <w:rsid w:val="47C5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28FE5B"/>
  <w14:defaultImageDpi w14:val="300"/>
  <w15:docId w15:val="{FE350DD9-0418-44D9-8B44-D2192F5B9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 w:qFormat="1"/>
    <w:lsdException w:name="Medium Grid 2 Accent 1" w:uiPriority="68" w:qFormat="1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/>
    <w:lsdException w:name="Medium List 2 Accent 3" w:uiPriority="66"/>
    <w:lsdException w:name="Medium Grid 1 Accent 3" w:uiPriority="67" w:qFormat="1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/>
    <w:lsdException w:name="Medium List 2 Accent 6" w:uiPriority="66" w:qFormat="1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software/jira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335</Words>
  <Characters>1910</Characters>
  <Application>Microsoft Office Word</Application>
  <DocSecurity>0</DocSecurity>
  <Lines>15</Lines>
  <Paragraphs>4</Paragraphs>
  <ScaleCrop>false</ScaleCrop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yerramothu venkat gokul</cp:lastModifiedBy>
  <cp:revision>3</cp:revision>
  <dcterms:created xsi:type="dcterms:W3CDTF">2026-09-17T05:48:00Z</dcterms:created>
  <dcterms:modified xsi:type="dcterms:W3CDTF">2026-10-06T08:21:00Z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883883A2DC8D49A29399263F26003A66_13</vt:lpwstr>
  </property>
</Properties>
</file>